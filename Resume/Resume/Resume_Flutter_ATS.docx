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06BBDF">
      <w:bookmarkStart w:id="0" w:name="_GoBack"/>
      <w:bookmarkEnd w:id="0"/>
      <w:r>
        <w:t xml:space="preserve"> </w:t>
      </w:r>
    </w:p>
    <w:p w14:paraId="6268ADF9"/>
    <w:p w14:paraId="3E0E6CA5">
      <w:pPr>
        <w:pStyle w:val="2"/>
      </w:pPr>
      <w:r>
        <w:t>MD Tanvir Shaharia</w:t>
      </w:r>
    </w:p>
    <w:p w14:paraId="177E7A3B">
      <w:r>
        <w:rPr>
          <w:b/>
        </w:rPr>
        <w:t>Software Engineer (Android &amp; Flutter)</w:t>
      </w:r>
    </w:p>
    <w:p w14:paraId="03431398">
      <w:r>
        <w:t>Dhaka, Bangladesh | +880 1644-566945 | tanvirshaharia120@gmail.com</w:t>
      </w:r>
      <w:r>
        <w:br w:type="textWrapping"/>
      </w:r>
      <w:r>
        <w:fldChar w:fldCharType="begin"/>
      </w:r>
      <w:r>
        <w:instrText xml:space="preserve"> HYPERLINK "https://www.linkedin.com/in/tanvir-shaharia" \h </w:instrText>
      </w:r>
      <w:r>
        <w:fldChar w:fldCharType="separate"/>
      </w:r>
      <w:r>
        <w:rPr>
          <w:rStyle w:val="10"/>
        </w:rPr>
        <w:t>LinkedIn</w:t>
      </w:r>
      <w:r>
        <w:rPr>
          <w:rStyle w:val="10"/>
        </w:rPr>
        <w:fldChar w:fldCharType="end"/>
      </w:r>
      <w:r>
        <w:t xml:space="preserve"> | </w:t>
      </w:r>
      <w:r>
        <w:fldChar w:fldCharType="begin"/>
      </w:r>
      <w:r>
        <w:instrText xml:space="preserve"> HYPERLINK "https://github.com/tanvir-shaharia" \h </w:instrText>
      </w:r>
      <w:r>
        <w:fldChar w:fldCharType="separate"/>
      </w:r>
      <w:r>
        <w:rPr>
          <w:rStyle w:val="10"/>
        </w:rPr>
        <w:t>GitHub</w:t>
      </w:r>
      <w:r>
        <w:rPr>
          <w:rStyle w:val="10"/>
        </w:rPr>
        <w:fldChar w:fldCharType="end"/>
      </w:r>
      <w:r>
        <w:t xml:space="preserve"> | </w:t>
      </w:r>
      <w:r>
        <w:fldChar w:fldCharType="begin"/>
      </w:r>
      <w:r>
        <w:instrText xml:space="preserve"> HYPERLINK "https://tanvirshaharia.vercel.app/" \h </w:instrText>
      </w:r>
      <w:r>
        <w:fldChar w:fldCharType="separate"/>
      </w:r>
      <w:r>
        <w:rPr>
          <w:rStyle w:val="10"/>
        </w:rPr>
        <w:t>Portfolio</w:t>
      </w:r>
      <w:r>
        <w:rPr>
          <w:rStyle w:val="10"/>
        </w:rPr>
        <w:fldChar w:fldCharType="end"/>
      </w:r>
    </w:p>
    <w:p w14:paraId="1B6FEC73">
      <w:pPr>
        <w:pStyle w:val="3"/>
      </w:pPr>
      <w:r>
        <w:t>PROFESSIONAL SUMMARY</w:t>
      </w:r>
    </w:p>
    <w:p w14:paraId="2089CAB0">
      <w:r>
        <w:t>Dedicated Software Engineer (Android &amp; Flutter) with 2.5+ years of experience specializing in Flutter (Dart) and native Android (Kotlin). Proven track record of building and optimizing production-ready mobile apps using Clean Architecture, MVVM, Riverpod, and Provider. Skilled in REST API integration (Dio/Retrofit), OTP authentication, localization, and Firebase services in Agile environments.</w:t>
      </w:r>
    </w:p>
    <w:p w14:paraId="7A8FCAE6">
      <w:pPr>
        <w:pStyle w:val="3"/>
      </w:pPr>
      <w:r>
        <w:t>TECHNICAL SKILLS</w:t>
      </w:r>
    </w:p>
    <w:p w14:paraId="323E2C7A">
      <w:pPr>
        <w:numPr>
          <w:ilvl w:val="0"/>
          <w:numId w:val="1"/>
        </w:numPr>
      </w:pPr>
      <w:r>
        <w:rPr>
          <w:b/>
        </w:rPr>
        <w:t>Flutter &amp; Cross-Platform:</w:t>
      </w:r>
      <w:r>
        <w:t xml:space="preserve"> Flutter SDK, Dart, Responsive UI/UX, Material Design 3, Localized Layouts</w:t>
      </w:r>
    </w:p>
    <w:p w14:paraId="4B75B1AB">
      <w:pPr>
        <w:numPr>
          <w:ilvl w:val="0"/>
          <w:numId w:val="1"/>
        </w:numPr>
      </w:pPr>
      <w:r>
        <w:rPr>
          <w:b/>
        </w:rPr>
        <w:t>Architecture &amp; Design:</w:t>
      </w:r>
      <w:r>
        <w:t xml:space="preserve"> Clean Architecture, MVVM, SOLID Principles, Repository Pattern</w:t>
      </w:r>
    </w:p>
    <w:p w14:paraId="389D82D9">
      <w:pPr>
        <w:numPr>
          <w:ilvl w:val="0"/>
          <w:numId w:val="1"/>
        </w:numPr>
      </w:pPr>
      <w:r>
        <w:rPr>
          <w:b/>
        </w:rPr>
        <w:t>State Management:</w:t>
      </w:r>
      <w:r>
        <w:t xml:space="preserve"> Riverpod, Provider, StateFlow, LiveData</w:t>
      </w:r>
    </w:p>
    <w:p w14:paraId="2B69DF78">
      <w:pPr>
        <w:numPr>
          <w:ilvl w:val="0"/>
          <w:numId w:val="1"/>
        </w:numPr>
      </w:pPr>
      <w:r>
        <w:rPr>
          <w:b/>
        </w:rPr>
        <w:t>Networking &amp; Integration:</w:t>
      </w:r>
      <w:r>
        <w:t xml:space="preserve"> REST APIs, Dio, Retrofit, JSON Parsing, OkHttp</w:t>
      </w:r>
    </w:p>
    <w:p w14:paraId="78FD8AE0">
      <w:pPr>
        <w:numPr>
          <w:ilvl w:val="0"/>
          <w:numId w:val="1"/>
        </w:numPr>
      </w:pPr>
      <w:r>
        <w:rPr>
          <w:b/>
        </w:rPr>
        <w:t>Database &amp; Storage:</w:t>
      </w:r>
      <w:r>
        <w:t xml:space="preserve"> Flutter Secure Storage, Room Database, SQLite, Firebase Firestore, SharedPreferences</w:t>
      </w:r>
    </w:p>
    <w:p w14:paraId="001CBC4A">
      <w:pPr>
        <w:numPr>
          <w:ilvl w:val="0"/>
          <w:numId w:val="1"/>
        </w:numPr>
      </w:pPr>
      <w:r>
        <w:rPr>
          <w:b/>
        </w:rPr>
        <w:t>Firebase Services:</w:t>
      </w:r>
      <w:r>
        <w:t xml:space="preserve"> Firebase Authentication, Firebase Cloud Messaging (FCM), Firebase Analytics, Firebase Crashlytics</w:t>
      </w:r>
    </w:p>
    <w:p w14:paraId="30384597">
      <w:pPr>
        <w:numPr>
          <w:ilvl w:val="0"/>
          <w:numId w:val="1"/>
        </w:numPr>
      </w:pPr>
      <w:r>
        <w:rPr>
          <w:b/>
        </w:rPr>
        <w:t>Android Native Development:</w:t>
      </w:r>
      <w:r>
        <w:t xml:space="preserve"> Android SDK, Kotlin, Java, XML Layouts</w:t>
      </w:r>
    </w:p>
    <w:p w14:paraId="7038BB2D">
      <w:pPr>
        <w:numPr>
          <w:ilvl w:val="0"/>
          <w:numId w:val="1"/>
        </w:numPr>
      </w:pPr>
      <w:r>
        <w:rPr>
          <w:b/>
        </w:rPr>
        <w:t>Tools &amp; Platforms:</w:t>
      </w:r>
      <w:r>
        <w:t xml:space="preserve"> Android Studio, VS Code, IntelliJ IDEA, Postman, Gradle, Git, GitHub, Jira, Trello</w:t>
      </w:r>
    </w:p>
    <w:p w14:paraId="17A9F483">
      <w:pPr>
        <w:numPr>
          <w:ilvl w:val="0"/>
          <w:numId w:val="1"/>
        </w:numPr>
      </w:pPr>
      <w:r>
        <w:rPr>
          <w:b/>
        </w:rPr>
        <w:t>Methodologies:</w:t>
      </w:r>
      <w:r>
        <w:t xml:space="preserve"> Agile, Scrum, Peer Code Reviews, Sprint Planning, Task Estimation, Cross-functional Collaboration</w:t>
      </w:r>
    </w:p>
    <w:p w14:paraId="310EF36D">
      <w:pPr>
        <w:pStyle w:val="3"/>
      </w:pPr>
      <w:r>
        <w:t>PROFESSIONAL EXPERIENCE</w:t>
      </w:r>
    </w:p>
    <w:p w14:paraId="3BEB1E9F">
      <w:pPr>
        <w:pStyle w:val="4"/>
      </w:pPr>
      <w:r>
        <w:t>Junior Software Engineer</w:t>
      </w:r>
    </w:p>
    <w:p w14:paraId="3AFACE6F">
      <w:r>
        <w:rPr>
          <w:b/>
        </w:rPr>
        <w:t>Nascenia Limited</w:t>
      </w:r>
      <w:r>
        <w:t xml:space="preserve"> | Dhaka, Bangladesh</w:t>
      </w:r>
      <w:r>
        <w:br w:type="textWrapping"/>
      </w:r>
      <w:r>
        <w:t>September 2023 – Present</w:t>
      </w:r>
    </w:p>
    <w:p w14:paraId="7EB24833">
      <w:pPr>
        <w:numPr>
          <w:ilvl w:val="0"/>
          <w:numId w:val="2"/>
        </w:numPr>
      </w:pPr>
      <w:r>
        <w:rPr>
          <w:b/>
        </w:rPr>
        <w:t>Flutter &amp; Android Native Development:</w:t>
      </w:r>
      <w:r>
        <w:t xml:space="preserve"> Build, optimize, and maintain responsive Flutter and native Android applications in production, collaborating within a 4-member agile mobile team.</w:t>
      </w:r>
    </w:p>
    <w:p w14:paraId="3C9023DE">
      <w:pPr>
        <w:numPr>
          <w:ilvl w:val="0"/>
          <w:numId w:val="2"/>
        </w:numPr>
      </w:pPr>
      <w:r>
        <w:rPr>
          <w:b/>
        </w:rPr>
        <w:t>Clean Architecture &amp; Riverpod:</w:t>
      </w:r>
      <w:r>
        <w:t xml:space="preserve"> Implemented modular Clean Architecture (Data, Domain, Presentation) and Riverpod state management for </w:t>
      </w:r>
      <w:r>
        <w:rPr>
          <w:b/>
        </w:rPr>
        <w:t>Shojja Hospital</w:t>
      </w:r>
      <w:r>
        <w:t xml:space="preserve"> (hospital ecosystem app).</w:t>
      </w:r>
    </w:p>
    <w:p w14:paraId="28867E46">
      <w:pPr>
        <w:numPr>
          <w:ilvl w:val="0"/>
          <w:numId w:val="2"/>
        </w:numPr>
      </w:pPr>
      <w:r>
        <w:rPr>
          <w:b/>
        </w:rPr>
        <w:t>API &amp; State Management:</w:t>
      </w:r>
      <w:r>
        <w:t xml:space="preserve"> Restructured network layers (Dio/Retrofit) and managed application state (Provider) to optimize dynamic lists in </w:t>
      </w:r>
      <w:r>
        <w:rPr>
          <w:b/>
        </w:rPr>
        <w:t>CZM Zakat</w:t>
      </w:r>
      <w:r>
        <w:t xml:space="preserve"> and </w:t>
      </w:r>
      <w:r>
        <w:rPr>
          <w:b/>
        </w:rPr>
        <w:t>Biyeta Matrimony</w:t>
      </w:r>
      <w:r>
        <w:t xml:space="preserve"> apps.</w:t>
      </w:r>
    </w:p>
    <w:p w14:paraId="4CAFF900">
      <w:pPr>
        <w:numPr>
          <w:ilvl w:val="0"/>
          <w:numId w:val="2"/>
        </w:numPr>
      </w:pPr>
      <w:r>
        <w:rPr>
          <w:b/>
        </w:rPr>
        <w:t>Security &amp; Push Notifications:</w:t>
      </w:r>
      <w:r>
        <w:t xml:space="preserve"> Integrated secure OTP authentication via REST APIs, multi-language localization, and Firebase Cloud Messaging (FCM) for real-time alerts.</w:t>
      </w:r>
    </w:p>
    <w:p w14:paraId="7D35AF4C">
      <w:pPr>
        <w:numPr>
          <w:ilvl w:val="0"/>
          <w:numId w:val="2"/>
        </w:numPr>
      </w:pPr>
      <w:r>
        <w:rPr>
          <w:b/>
        </w:rPr>
        <w:t>Production Support &amp; Maintenance:</w:t>
      </w:r>
      <w:r>
        <w:t xml:space="preserve"> Support high-traffic telecom applications </w:t>
      </w:r>
      <w:r>
        <w:rPr>
          <w:b/>
        </w:rPr>
        <w:t>My Robi</w:t>
      </w:r>
      <w:r>
        <w:t xml:space="preserve"> and </w:t>
      </w:r>
      <w:r>
        <w:rPr>
          <w:b/>
        </w:rPr>
        <w:t>My Airtel BD</w:t>
      </w:r>
      <w:r>
        <w:t xml:space="preserve"> (millions of users) by debugging native features (Kotlin, XML) and reviewing team code to enforce quality.</w:t>
      </w:r>
    </w:p>
    <w:p w14:paraId="48E7E343">
      <w:pPr>
        <w:pStyle w:val="3"/>
      </w:pPr>
      <w:r>
        <w:t>NOTABLE PROJECTS</w:t>
      </w:r>
    </w:p>
    <w:p w14:paraId="5FD831B8">
      <w:pPr>
        <w:pStyle w:val="4"/>
      </w:pPr>
      <w:r>
        <w:t>Shojja Hospital (Mobile App for Hospital Ecosystem)</w:t>
      </w:r>
    </w:p>
    <w:p w14:paraId="4BAA6D3D">
      <w:r>
        <w:rPr>
          <w:b/>
        </w:rPr>
        <w:t>Technologies:</w:t>
      </w:r>
      <w:r>
        <w:t xml:space="preserve"> Flutter, Dart, Riverpod, Firebase FCM, REST API, Localization  </w:t>
      </w:r>
    </w:p>
    <w:p w14:paraId="671FA8FE">
      <w:pPr>
        <w:numPr>
          <w:ilvl w:val="0"/>
          <w:numId w:val="3"/>
        </w:numPr>
      </w:pPr>
      <w:r>
        <w:rPr>
          <w:b/>
        </w:rPr>
        <w:t>Project Overview:</w:t>
      </w:r>
      <w:r>
        <w:t xml:space="preserve"> Multi-tenant Flutter mobile client designed for a comprehensive hospital ecosystem featuring patient authentication and notification dispatch.</w:t>
      </w:r>
    </w:p>
    <w:p w14:paraId="2A341CB1">
      <w:pPr>
        <w:numPr>
          <w:ilvl w:val="0"/>
          <w:numId w:val="3"/>
        </w:numPr>
      </w:pPr>
      <w:r>
        <w:rPr>
          <w:b/>
        </w:rPr>
        <w:t>Key Contributions:</w:t>
      </w:r>
      <w:r>
        <w:t xml:space="preserve"> Built secure OTP-based authentication via REST APIs, configured multi-language localization, and handled offline data caching using Dio and Riverpod state providers.</w:t>
      </w:r>
    </w:p>
    <w:p w14:paraId="23D9CB2B">
      <w:pPr>
        <w:pStyle w:val="4"/>
      </w:pPr>
      <w:r>
        <w:t>My Robi (Self-Care Telecom Application)</w:t>
      </w:r>
    </w:p>
    <w:p w14:paraId="69FDD859">
      <w:r>
        <w:rPr>
          <w:b/>
        </w:rPr>
        <w:t>Technologies:</w:t>
      </w:r>
      <w:r>
        <w:t xml:space="preserve"> Kotlin, XML, MVVM, REST API, Retrofit, OkHttp  </w:t>
      </w:r>
    </w:p>
    <w:p w14:paraId="5C19ABF2">
      <w:pPr>
        <w:numPr>
          <w:ilvl w:val="0"/>
          <w:numId w:val="4"/>
        </w:numPr>
      </w:pPr>
      <w:r>
        <w:rPr>
          <w:b/>
        </w:rPr>
        <w:t>Project Overview:</w:t>
      </w:r>
      <w:r>
        <w:t xml:space="preserve"> Self-care mobile telecom application in Bangladesh with millions of users managing balances, data packs, and customized plans.</w:t>
      </w:r>
    </w:p>
    <w:p w14:paraId="07847DB0">
      <w:pPr>
        <w:numPr>
          <w:ilvl w:val="0"/>
          <w:numId w:val="4"/>
        </w:numPr>
      </w:pPr>
      <w:r>
        <w:rPr>
          <w:b/>
        </w:rPr>
        <w:t>Key Contributions:</w:t>
      </w:r>
      <w:r>
        <w:t xml:space="preserve"> Refactored legacy UI components using Kotlin and XML, resolved critical visual lag and crash bugs, and optimized API integrations under MVVM architecture.</w:t>
      </w:r>
    </w:p>
    <w:p w14:paraId="74179D96">
      <w:pPr>
        <w:numPr>
          <w:ilvl w:val="0"/>
          <w:numId w:val="4"/>
        </w:numPr>
      </w:pPr>
      <w:r>
        <w:rPr>
          <w:b/>
        </w:rPr>
        <w:t>Business Impact:</w:t>
      </w:r>
      <w:r>
        <w:t xml:space="preserve"> Improved application stability and enhanced the self-care experience, contributing to higher user satisfaction and retention.</w:t>
      </w:r>
    </w:p>
    <w:p w14:paraId="633C819E">
      <w:pPr>
        <w:pStyle w:val="4"/>
      </w:pPr>
      <w:r>
        <w:t>My Airtel BD (Self-Care Airtel Subscriber App)</w:t>
      </w:r>
    </w:p>
    <w:p w14:paraId="787EEFA2">
      <w:r>
        <w:rPr>
          <w:b/>
        </w:rPr>
        <w:t>Technologies:</w:t>
      </w:r>
      <w:r>
        <w:t xml:space="preserve"> Kotlin, XML, MVVM, REST API, Retrofit, OkHttp  </w:t>
      </w:r>
    </w:p>
    <w:p w14:paraId="1CA95DBC">
      <w:pPr>
        <w:numPr>
          <w:ilvl w:val="0"/>
          <w:numId w:val="5"/>
        </w:numPr>
      </w:pPr>
      <w:r>
        <w:rPr>
          <w:b/>
        </w:rPr>
        <w:t>Project Overview:</w:t>
      </w:r>
      <w:r>
        <w:t xml:space="preserve"> User-friendly self-care mobile telecom application for Airtel BD subscribers enabling balance tracking, recharges, and purchases.</w:t>
      </w:r>
    </w:p>
    <w:p w14:paraId="2792682A">
      <w:pPr>
        <w:numPr>
          <w:ilvl w:val="0"/>
          <w:numId w:val="5"/>
        </w:numPr>
      </w:pPr>
      <w:r>
        <w:rPr>
          <w:b/>
        </w:rPr>
        <w:t>Key Contributions:</w:t>
      </w:r>
      <w:r>
        <w:t xml:space="preserve"> Integrated promotional campaign screens, refactored network data bindings for balance checking, and resolved cross-device rendering issues.</w:t>
      </w:r>
    </w:p>
    <w:p w14:paraId="24B38A32">
      <w:pPr>
        <w:numPr>
          <w:ilvl w:val="0"/>
          <w:numId w:val="5"/>
        </w:numPr>
      </w:pPr>
      <w:r>
        <w:rPr>
          <w:b/>
        </w:rPr>
        <w:t>Business Impact:</w:t>
      </w:r>
      <w:r>
        <w:t xml:space="preserve"> Facilitated stable production releases that increased customer engagement and overall usability of the self-care application.</w:t>
      </w:r>
    </w:p>
    <w:p w14:paraId="51AF3DDB">
      <w:pPr>
        <w:pStyle w:val="4"/>
      </w:pPr>
      <w:r>
        <w:t>CZM Mobile App (Zakat Mobilization Platform)</w:t>
      </w:r>
    </w:p>
    <w:p w14:paraId="19AD1BCF">
      <w:r>
        <w:rPr>
          <w:b/>
        </w:rPr>
        <w:t>Technologies:</w:t>
      </w:r>
      <w:r>
        <w:t xml:space="preserve"> Flutter, Dart, Provider, Retrofit, REST API  </w:t>
      </w:r>
    </w:p>
    <w:p w14:paraId="27E9B648">
      <w:pPr>
        <w:numPr>
          <w:ilvl w:val="0"/>
          <w:numId w:val="6"/>
        </w:numPr>
      </w:pPr>
      <w:r>
        <w:rPr>
          <w:b/>
        </w:rPr>
        <w:t>Project Overview:</w:t>
      </w:r>
      <w:r>
        <w:t xml:space="preserve"> Transparent Zakat fund mobilization and distribution Flutter platform for beneficiaries and donors.</w:t>
      </w:r>
    </w:p>
    <w:p w14:paraId="57BE7CC0">
      <w:pPr>
        <w:numPr>
          <w:ilvl w:val="0"/>
          <w:numId w:val="6"/>
        </w:numPr>
      </w:pPr>
      <w:r>
        <w:rPr>
          <w:b/>
        </w:rPr>
        <w:t>Key Contributions:</w:t>
      </w:r>
      <w:r>
        <w:t xml:space="preserve"> Integrated REST APIs using code generation and refactored Provider state trees to ensure layout responsiveness and efficient data loading.</w:t>
      </w:r>
    </w:p>
    <w:p w14:paraId="311EA9F4">
      <w:pPr>
        <w:pStyle w:val="4"/>
      </w:pPr>
      <w:r>
        <w:t>Biyeta (Matrimonial &amp; Matchmaking App)</w:t>
      </w:r>
    </w:p>
    <w:p w14:paraId="3EC6DDB8">
      <w:r>
        <w:rPr>
          <w:b/>
        </w:rPr>
        <w:t>Technologies:</w:t>
      </w:r>
      <w:r>
        <w:t xml:space="preserve"> Flutter, Dart, Provider, Retrofit, REST API  </w:t>
      </w:r>
    </w:p>
    <w:p w14:paraId="3400C19F">
      <w:pPr>
        <w:numPr>
          <w:ilvl w:val="0"/>
          <w:numId w:val="7"/>
        </w:numPr>
      </w:pPr>
      <w:r>
        <w:rPr>
          <w:b/>
        </w:rPr>
        <w:t>Project Overview:</w:t>
      </w:r>
      <w:r>
        <w:t xml:space="preserve"> Trusted matchmaking and matrimony Flutter mobile application featuring profile setups and matchmaking workflows.</w:t>
      </w:r>
    </w:p>
    <w:p w14:paraId="0AD1EA37">
      <w:pPr>
        <w:numPr>
          <w:ilvl w:val="0"/>
          <w:numId w:val="7"/>
        </w:numPr>
      </w:pPr>
      <w:r>
        <w:rPr>
          <w:b/>
        </w:rPr>
        <w:t>Key Contributions:</w:t>
      </w:r>
      <w:r>
        <w:t xml:space="preserve"> Developed dynamic profile setup modules, updated navigation structures, and resolved nested profile list rendering and image loading constraints.</w:t>
      </w:r>
    </w:p>
    <w:p w14:paraId="4948F47F">
      <w:pPr>
        <w:pStyle w:val="4"/>
      </w:pPr>
      <w:r>
        <w:t>Weighing Scale App (Industrial Weight Measurement Utility)</w:t>
      </w:r>
    </w:p>
    <w:p w14:paraId="0A89D22F">
      <w:r>
        <w:rPr>
          <w:b/>
        </w:rPr>
        <w:t>Technologies:</w:t>
      </w:r>
      <w:r>
        <w:t xml:space="preserve"> Android SDK, Kotlin, Bluetooth API, XML, Background Threads  </w:t>
      </w:r>
    </w:p>
    <w:p w14:paraId="16B4CC57">
      <w:pPr>
        <w:numPr>
          <w:ilvl w:val="0"/>
          <w:numId w:val="8"/>
        </w:numPr>
      </w:pPr>
      <w:r>
        <w:rPr>
          <w:b/>
        </w:rPr>
        <w:t>Project Overview:</w:t>
      </w:r>
      <w:r>
        <w:t xml:space="preserve"> Native Android utility establishing Bluetooth connections with external scale hardware for automated weight tracking.</w:t>
      </w:r>
    </w:p>
    <w:p w14:paraId="282275B7">
      <w:pPr>
        <w:numPr>
          <w:ilvl w:val="0"/>
          <w:numId w:val="8"/>
        </w:numPr>
      </w:pPr>
      <w:r>
        <w:rPr>
          <w:b/>
        </w:rPr>
        <w:t>Key Contributions:</w:t>
      </w:r>
      <w:r>
        <w:t xml:space="preserve"> Managed Bluetooth lifecycle and data streaming; built a persistent background connection service with auto-reconnect logic to prevent crashes.</w:t>
      </w:r>
    </w:p>
    <w:p w14:paraId="4B06521A">
      <w:pPr>
        <w:pStyle w:val="3"/>
      </w:pPr>
      <w:r>
        <w:t>EDUCATION</w:t>
      </w:r>
    </w:p>
    <w:p w14:paraId="130B70E6">
      <w:pPr>
        <w:pStyle w:val="4"/>
      </w:pPr>
      <w:r>
        <w:t>Bachelor of Science (B.Sc.) in Computer Science &amp; Engineering</w:t>
      </w:r>
    </w:p>
    <w:p w14:paraId="15514E86">
      <w:r>
        <w:rPr>
          <w:b/>
        </w:rPr>
        <w:t>Northern University Bangladesh</w:t>
      </w:r>
      <w:r>
        <w:t xml:space="preserve"> | Dhaka, Bangladesh</w:t>
      </w:r>
      <w:r>
        <w:br w:type="textWrapping"/>
      </w:r>
      <w:r>
        <w:rPr>
          <w:lang w:val="en-US"/>
        </w:rPr>
        <w:t>2023 – Present</w:t>
      </w:r>
      <w:r>
        <w:t xml:space="preserve"> (Expected Graduation: 2027)</w:t>
      </w:r>
    </w:p>
    <w:p w14:paraId="10920A06">
      <w:pPr>
        <w:pStyle w:val="4"/>
      </w:pPr>
      <w:r>
        <w:t>Diploma in Engineering in Computer Science Technology</w:t>
      </w:r>
    </w:p>
    <w:p w14:paraId="65ED7743">
      <w:r>
        <w:rPr>
          <w:b/>
        </w:rPr>
        <w:t>Rajshahi Polytechnic Institute</w:t>
      </w:r>
      <w:r>
        <w:t xml:space="preserve"> | Rajshahi, Bangladesh</w:t>
      </w:r>
      <w:r>
        <w:br w:type="textWrapping"/>
      </w:r>
      <w:r>
        <w:t>2018 – 2022</w:t>
      </w:r>
    </w:p>
    <w:p w14:paraId="47E08073">
      <w:pPr>
        <w:numPr>
          <w:ilvl w:val="0"/>
          <w:numId w:val="9"/>
        </w:numPr>
      </w:pPr>
      <w:r>
        <w:rPr>
          <w:b/>
        </w:rPr>
        <w:t>CGPA:</w:t>
      </w:r>
      <w:r>
        <w:t xml:space="preserve"> 3.54 / 4.00</w:t>
      </w:r>
    </w:p>
    <w:p w14:paraId="1A613DB8">
      <w:pPr>
        <w:pStyle w:val="3"/>
      </w:pPr>
      <w:r>
        <w:t>CERTIFICATIONS &amp; TRAINING</w:t>
      </w:r>
    </w:p>
    <w:p w14:paraId="34258234">
      <w:pPr>
        <w:numPr>
          <w:ilvl w:val="0"/>
          <w:numId w:val="10"/>
        </w:numPr>
      </w:pPr>
      <w:r>
        <w:rPr>
          <w:b/>
        </w:rPr>
        <w:t>Android App Development (3-Month Professional Program)</w:t>
      </w:r>
      <w:r>
        <w:br w:type="textWrapping"/>
      </w:r>
      <w:r>
        <w:t>Creative IT Institute | Dhaka, Bangladesh | Completed December 2022</w:t>
      </w:r>
    </w:p>
    <w:sectPr>
      <w:pgSz w:w="12240" w:h="15840"/>
      <w:pgMar w:top="1080" w:right="1080" w:bottom="1080" w:left="1080" w:header="0" w:footer="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</w:rPr>
    </w:lvl>
  </w:abstractNum>
  <w:abstractNum w:abstractNumId="1">
    <w:nsid w:val="B5E306ED"/>
    <w:multiLevelType w:val="multilevel"/>
    <w:tmpl w:val="B5E306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</w:rPr>
    </w:lvl>
  </w:abstractNum>
  <w:abstractNum w:abstractNumId="2">
    <w:nsid w:val="BF205925"/>
    <w:multiLevelType w:val="multilevel"/>
    <w:tmpl w:val="BF2059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</w:rPr>
    </w:lvl>
  </w:abstractNum>
  <w:abstractNum w:abstractNumId="3">
    <w:nsid w:val="CF092B84"/>
    <w:multiLevelType w:val="multilevel"/>
    <w:tmpl w:val="CF092B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</w:rPr>
    </w:lvl>
  </w:abstractNum>
  <w:abstractNum w:abstractNumId="4">
    <w:nsid w:val="0053208E"/>
    <w:multiLevelType w:val="multilevel"/>
    <w:tmpl w:val="005320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</w:rPr>
    </w:lvl>
  </w:abstractNum>
  <w:abstractNum w:abstractNumId="5">
    <w:nsid w:val="0248C179"/>
    <w:multiLevelType w:val="multilevel"/>
    <w:tmpl w:val="0248C1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</w:rPr>
    </w:lvl>
  </w:abstractNum>
  <w:abstractNum w:abstractNumId="6">
    <w:nsid w:val="03D62ECE"/>
    <w:multiLevelType w:val="multilevel"/>
    <w:tmpl w:val="03D62E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</w:rPr>
    </w:lvl>
  </w:abstractNum>
  <w:abstractNum w:abstractNumId="7">
    <w:nsid w:val="25B654F3"/>
    <w:multiLevelType w:val="multilevel"/>
    <w:tmpl w:val="25B654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</w:rPr>
    </w:lvl>
  </w:abstractNum>
  <w:abstractNum w:abstractNumId="8">
    <w:nsid w:val="59ADCABA"/>
    <w:multiLevelType w:val="multilevel"/>
    <w:tmpl w:val="59ADCA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</w:rPr>
    </w:lvl>
  </w:abstractNum>
  <w:abstractNum w:abstractNumId="9">
    <w:nsid w:val="72183CF9"/>
    <w:multiLevelType w:val="multilevel"/>
    <w:tmpl w:val="72183C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</w:rPr>
    </w:lvl>
  </w:abstractNum>
  <w:num w:numId="1">
    <w:abstractNumId w:val="4"/>
  </w:num>
  <w:num w:numId="2">
    <w:abstractNumId w:val="3"/>
  </w:num>
  <w:num w:numId="3">
    <w:abstractNumId w:val="8"/>
  </w:num>
  <w:num w:numId="4">
    <w:abstractNumId w:val="2"/>
  </w:num>
  <w:num w:numId="5">
    <w:abstractNumId w:val="1"/>
  </w:num>
  <w:num w:numId="6">
    <w:abstractNumId w:val="6"/>
  </w:num>
  <w:num w:numId="7">
    <w:abstractNumId w:val="7"/>
  </w:num>
  <w:num w:numId="8">
    <w:abstractNumId w:val="9"/>
  </w:num>
  <w:num w:numId="9">
    <w:abstractNumId w:val="5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ompat>
    <w:splitPgBreakAndParaMark/>
    <w:compatSetting w:name="compatibilityMode" w:uri="http://schemas.microsoft.com/office/word" w:val="12"/>
  </w:compat>
  <w:rsids>
    <w:rsidRoot w:val="00000000"/>
    <w:rsid w:val="7FFC4E7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next w:val="1"/>
    <w:qFormat/>
    <w:uiPriority w:val="9"/>
    <w:pPr>
      <w:keepNext/>
      <w:keepLines/>
      <w:spacing w:before="480" w:after="120" w:line="240" w:lineRule="atLeast"/>
      <w:outlineLvl w:val="0"/>
    </w:pPr>
    <w:rPr>
      <w:rFonts w:ascii="Times New Roman" w:hAnsiTheme="minorHAnsi" w:eastAsiaTheme="minorHAnsi" w:cstheme="minorBidi"/>
      <w:b/>
      <w:sz w:val="48"/>
      <w:szCs w:val="48"/>
      <w:lang w:val="en-US" w:eastAsia="en-US" w:bidi="ar-SA"/>
    </w:rPr>
  </w:style>
  <w:style w:type="paragraph" w:styleId="3">
    <w:name w:val="heading 2"/>
    <w:next w:val="1"/>
    <w:unhideWhenUsed/>
    <w:qFormat/>
    <w:uiPriority w:val="9"/>
    <w:pPr>
      <w:keepNext/>
      <w:keepLines/>
      <w:spacing w:before="360" w:after="80" w:line="240" w:lineRule="atLeast"/>
      <w:outlineLvl w:val="1"/>
    </w:pPr>
    <w:rPr>
      <w:rFonts w:ascii="Times New Roman" w:hAnsiTheme="minorHAnsi" w:eastAsiaTheme="minorHAnsi" w:cstheme="minorBidi"/>
      <w:b/>
      <w:sz w:val="36"/>
      <w:szCs w:val="36"/>
      <w:lang w:val="en-US" w:eastAsia="en-US" w:bidi="ar-SA"/>
    </w:rPr>
  </w:style>
  <w:style w:type="paragraph" w:styleId="4">
    <w:name w:val="heading 3"/>
    <w:next w:val="1"/>
    <w:semiHidden/>
    <w:unhideWhenUsed/>
    <w:qFormat/>
    <w:uiPriority w:val="9"/>
    <w:pPr>
      <w:keepNext/>
      <w:keepLines/>
      <w:spacing w:before="280" w:after="80" w:line="240" w:lineRule="atLeast"/>
      <w:outlineLvl w:val="2"/>
    </w:pPr>
    <w:rPr>
      <w:rFonts w:ascii="Times New Roman" w:hAnsiTheme="minorHAnsi" w:eastAsiaTheme="minorHAnsi" w:cstheme="minorBidi"/>
      <w:b/>
      <w:sz w:val="28"/>
      <w:szCs w:val="28"/>
      <w:lang w:val="en-US" w:eastAsia="en-US" w:bidi="ar-SA"/>
    </w:rPr>
  </w:style>
  <w:style w:type="paragraph" w:styleId="5">
    <w:name w:val="heading 4"/>
    <w:next w:val="1"/>
    <w:semiHidden/>
    <w:unhideWhenUsed/>
    <w:qFormat/>
    <w:uiPriority w:val="9"/>
    <w:pPr>
      <w:keepNext/>
      <w:keepLines/>
      <w:spacing w:before="240" w:after="40" w:line="240" w:lineRule="atLeast"/>
      <w:outlineLvl w:val="3"/>
    </w:pPr>
    <w:rPr>
      <w:rFonts w:ascii="Times New Roman" w:hAnsiTheme="minorHAnsi" w:eastAsiaTheme="minorHAnsi" w:cstheme="minorBidi"/>
      <w:b/>
      <w:sz w:val="24"/>
      <w:szCs w:val="24"/>
      <w:lang w:val="en-US" w:eastAsia="en-US" w:bidi="ar-SA"/>
    </w:rPr>
  </w:style>
  <w:style w:type="paragraph" w:styleId="6">
    <w:name w:val="heading 5"/>
    <w:next w:val="1"/>
    <w:semiHidden/>
    <w:unhideWhenUsed/>
    <w:qFormat/>
    <w:uiPriority w:val="9"/>
    <w:pPr>
      <w:keepNext/>
      <w:keepLines/>
      <w:spacing w:before="220" w:after="40" w:line="240" w:lineRule="atLeast"/>
      <w:outlineLvl w:val="4"/>
    </w:pPr>
    <w:rPr>
      <w:rFonts w:ascii="Times New Roman" w:hAnsiTheme="minorHAnsi" w:eastAsiaTheme="minorHAnsi" w:cstheme="minorBidi"/>
      <w:b/>
      <w:sz w:val="22"/>
      <w:szCs w:val="22"/>
      <w:lang w:val="en-US" w:eastAsia="en-US" w:bidi="ar-SA"/>
    </w:rPr>
  </w:style>
  <w:style w:type="paragraph" w:styleId="7">
    <w:name w:val="heading 6"/>
    <w:next w:val="1"/>
    <w:semiHidden/>
    <w:unhideWhenUsed/>
    <w:qFormat/>
    <w:uiPriority w:val="9"/>
    <w:pPr>
      <w:keepNext/>
      <w:keepLines/>
      <w:spacing w:before="200" w:after="40" w:line="240" w:lineRule="atLeast"/>
      <w:outlineLvl w:val="5"/>
    </w:pPr>
    <w:rPr>
      <w:rFonts w:ascii="Times New Roman" w:hAnsiTheme="minorHAnsi" w:eastAsiaTheme="minorHAnsi" w:cstheme="minorBidi"/>
      <w:b/>
      <w:sz w:val="20"/>
      <w:szCs w:val="20"/>
      <w:lang w:val="en-US" w:eastAsia="en-US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0</TotalTime>
  <ScaleCrop>false</ScaleCrop>
  <LinksUpToDate>false</LinksUpToDate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2026-07-02T11:18:00Z</dcterms:created>
  <dc:creator>MD Tanvir Shaharia</dc:creator>
  <cp:keywords>html-to-docx</cp:keywords>
  <cp:lastModifiedBy>tanvi</cp:lastModifiedBy>
  <dcterms:modified xsi:type="dcterms:W3CDTF">2026-07-06T07:51:35Z</dcterms:modified>
  <dc:title>Resume - Flutter Focus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0D14F47B728441C2A8F2E6A110ACA028_12</vt:lpwstr>
  </property>
</Properties>
</file>