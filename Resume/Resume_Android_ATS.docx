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291CF">
      <w:pPr>
        <w:spacing w:after="120" w:line="276" w:lineRule="exact"/>
      </w:pPr>
      <w:bookmarkStart w:id="0" w:name="_GoBack"/>
      <w:bookmarkEnd w:id="0"/>
      <w:r>
        <w:t xml:space="preserve"> </w:t>
      </w:r>
    </w:p>
    <w:p w14:paraId="54BACB1B">
      <w:pPr>
        <w:spacing w:after="120" w:line="276" w:lineRule="exact"/>
      </w:pPr>
    </w:p>
    <w:p w14:paraId="0914C4AB">
      <w:pPr>
        <w:pStyle w:val="2"/>
        <w:spacing w:before="0" w:after="120" w:line="276" w:lineRule="exact"/>
      </w:pPr>
      <w:r>
        <w:t>MD Tanvir Shaharia</w:t>
      </w:r>
    </w:p>
    <w:p w14:paraId="3AB4932B">
      <w:pPr>
        <w:spacing w:after="120" w:line="276" w:lineRule="exact"/>
      </w:pPr>
      <w:r>
        <w:rPr>
          <w:b/>
        </w:rPr>
        <w:t>Software Engineer (Android &amp; Flutter)</w:t>
      </w:r>
    </w:p>
    <w:p w14:paraId="52AE6E97">
      <w:pPr>
        <w:spacing w:after="120" w:line="276" w:lineRule="exact"/>
      </w:pPr>
      <w:r>
        <w:t>Dhaka, Bangladesh | +880 1644-566945 | tanvirshaharia120@gmail.com</w:t>
      </w:r>
      <w:r>
        <w:br w:type="textWrapping"/>
      </w:r>
      <w:r>
        <w:fldChar w:fldCharType="begin"/>
      </w:r>
      <w:r>
        <w:instrText xml:space="preserve"> HYPERLINK "https://www.linkedin.com/in/tanvir-shaharia" \h </w:instrText>
      </w:r>
      <w:r>
        <w:fldChar w:fldCharType="separate"/>
      </w:r>
      <w:r>
        <w:rPr>
          <w:rStyle w:val="10"/>
        </w:rPr>
        <w:t>LinkedIn</w:t>
      </w:r>
      <w:r>
        <w:rPr>
          <w:rStyle w:val="10"/>
        </w:rPr>
        <w:fldChar w:fldCharType="end"/>
      </w:r>
      <w:r>
        <w:t xml:space="preserve"> | </w:t>
      </w:r>
      <w:r>
        <w:fldChar w:fldCharType="begin"/>
      </w:r>
      <w:r>
        <w:instrText xml:space="preserve"> HYPERLINK "https://github.com/tanvir-shaharia" \h </w:instrText>
      </w:r>
      <w:r>
        <w:fldChar w:fldCharType="separate"/>
      </w:r>
      <w:r>
        <w:rPr>
          <w:rStyle w:val="10"/>
        </w:rPr>
        <w:t>GitHub</w:t>
      </w:r>
      <w:r>
        <w:rPr>
          <w:rStyle w:val="10"/>
        </w:rPr>
        <w:fldChar w:fldCharType="end"/>
      </w:r>
      <w:r>
        <w:t xml:space="preserve"> | </w:t>
      </w:r>
      <w:r>
        <w:fldChar w:fldCharType="begin"/>
      </w:r>
      <w:r>
        <w:instrText xml:space="preserve"> HYPERLINK "https://tanvirshaharia.vercel.app/" \h </w:instrText>
      </w:r>
      <w:r>
        <w:fldChar w:fldCharType="separate"/>
      </w:r>
      <w:r>
        <w:rPr>
          <w:rStyle w:val="10"/>
        </w:rPr>
        <w:t>Portfolio</w:t>
      </w:r>
      <w:r>
        <w:rPr>
          <w:rStyle w:val="10"/>
        </w:rPr>
        <w:fldChar w:fldCharType="end"/>
      </w:r>
    </w:p>
    <w:p w14:paraId="6030A4B9">
      <w:pPr>
        <w:pStyle w:val="3"/>
        <w:spacing w:before="0" w:after="120" w:line="276" w:lineRule="exact"/>
      </w:pPr>
      <w:r>
        <w:t>PROFESSIONAL SUMMARY</w:t>
      </w:r>
    </w:p>
    <w:p w14:paraId="204028BB">
      <w:pPr>
        <w:spacing w:after="120" w:line="276" w:lineRule="exact"/>
      </w:pPr>
      <w:r>
        <w:t>Dedicated and results-oriented Software Engineer (Android &amp; Flutter) with over 2.5 years of professional experience specializing in Modern Android Development. Expert in building and maintaining production-ready native Android applications using Kotlin, Java, Jetpack Compose, XML, and the Android SDK. Skilled in designing scalable mobile architectures (MVVM, Clean Architecture) and integrating robust REST APIs. Experienced in collaborative Agile Scrum teams to deliver stable, user-centric mobile solutions, with secondary expertise in cross-platform development using Flutter.</w:t>
      </w:r>
    </w:p>
    <w:p w14:paraId="6175A875">
      <w:pPr>
        <w:pStyle w:val="3"/>
        <w:spacing w:before="0" w:after="120" w:line="276" w:lineRule="exact"/>
      </w:pPr>
      <w:r>
        <w:t>TECHNICAL SKILLS</w:t>
      </w:r>
    </w:p>
    <w:p w14:paraId="3A59847D">
      <w:pPr>
        <w:numPr>
          <w:ilvl w:val="0"/>
          <w:numId w:val="1"/>
        </w:numPr>
        <w:spacing w:after="120" w:line="276" w:lineRule="exact"/>
      </w:pPr>
      <w:r>
        <w:rPr>
          <w:b/>
        </w:rPr>
        <w:t>Programming Languages:</w:t>
      </w:r>
      <w:r>
        <w:t xml:space="preserve"> Kotlin, Dart, Java, SQL</w:t>
      </w:r>
    </w:p>
    <w:p w14:paraId="45FF74D0">
      <w:pPr>
        <w:numPr>
          <w:ilvl w:val="0"/>
          <w:numId w:val="1"/>
        </w:numPr>
        <w:spacing w:after="120" w:line="276" w:lineRule="exact"/>
      </w:pPr>
      <w:r>
        <w:rPr>
          <w:b/>
        </w:rPr>
        <w:t>Android Development:</w:t>
      </w:r>
      <w:r>
        <w:t xml:space="preserve"> Android SDK, Jetpack Compose, XML Layouts, Responsive UI, Material Design</w:t>
      </w:r>
    </w:p>
    <w:p w14:paraId="378949F4">
      <w:pPr>
        <w:numPr>
          <w:ilvl w:val="0"/>
          <w:numId w:val="1"/>
        </w:numPr>
        <w:spacing w:after="120" w:line="276" w:lineRule="exact"/>
      </w:pPr>
      <w:r>
        <w:rPr>
          <w:b/>
        </w:rPr>
        <w:t>Architecture &amp; Design:</w:t>
      </w:r>
      <w:r>
        <w:t xml:space="preserve"> MVVM, Clean Architecture, SOLID Principles, Repository Pattern</w:t>
      </w:r>
    </w:p>
    <w:p w14:paraId="6DEC1F23">
      <w:pPr>
        <w:numPr>
          <w:ilvl w:val="0"/>
          <w:numId w:val="1"/>
        </w:numPr>
        <w:spacing w:after="120" w:line="276" w:lineRule="exact"/>
      </w:pPr>
      <w:r>
        <w:rPr>
          <w:b/>
        </w:rPr>
        <w:t>State Management &amp; Async:</w:t>
      </w:r>
      <w:r>
        <w:t xml:space="preserve"> StateFlow, LiveData, Kotlin Coroutines, Flow</w:t>
      </w:r>
    </w:p>
    <w:p w14:paraId="06F96665">
      <w:pPr>
        <w:numPr>
          <w:ilvl w:val="0"/>
          <w:numId w:val="1"/>
        </w:numPr>
        <w:spacing w:after="120" w:line="276" w:lineRule="exact"/>
      </w:pPr>
      <w:r>
        <w:rPr>
          <w:b/>
        </w:rPr>
        <w:t>Networking &amp; Database:</w:t>
      </w:r>
      <w:r>
        <w:t xml:space="preserve"> REST APIs, Retrofit, OkHttp, Room Database, SQLite, JSON Parsing</w:t>
      </w:r>
    </w:p>
    <w:p w14:paraId="2B9CF36F">
      <w:pPr>
        <w:numPr>
          <w:ilvl w:val="0"/>
          <w:numId w:val="1"/>
        </w:numPr>
        <w:spacing w:after="120" w:line="276" w:lineRule="exact"/>
      </w:pPr>
      <w:r>
        <w:rPr>
          <w:b/>
        </w:rPr>
        <w:t>Firebase Services:</w:t>
      </w:r>
      <w:r>
        <w:t xml:space="preserve"> Firebase Authentication, Firebase Cloud Messaging (FCM), Firebase Analytics, Firebase Crashlytics</w:t>
      </w:r>
    </w:p>
    <w:p w14:paraId="25C3168C">
      <w:pPr>
        <w:numPr>
          <w:ilvl w:val="0"/>
          <w:numId w:val="1"/>
        </w:numPr>
        <w:spacing w:after="120" w:line="276" w:lineRule="exact"/>
      </w:pPr>
      <w:r>
        <w:rPr>
          <w:b/>
        </w:rPr>
        <w:t>Flutter &amp; Cross-Platform:</w:t>
      </w:r>
      <w:r>
        <w:t xml:space="preserve"> Flutter SDK, Riverpod, Provider, Dio</w:t>
      </w:r>
    </w:p>
    <w:p w14:paraId="65A9608F">
      <w:pPr>
        <w:numPr>
          <w:ilvl w:val="0"/>
          <w:numId w:val="1"/>
        </w:numPr>
        <w:spacing w:after="120" w:line="276" w:lineRule="exact"/>
      </w:pPr>
      <w:r>
        <w:rPr>
          <w:b/>
        </w:rPr>
        <w:t>Tools &amp; Platforms:</w:t>
      </w:r>
      <w:r>
        <w:t xml:space="preserve"> Android Studio, IntelliJ IDEA, VS Code, Postman, Gradle, Git, GitHub, Jira, Trello</w:t>
      </w:r>
    </w:p>
    <w:p w14:paraId="760798D7">
      <w:pPr>
        <w:numPr>
          <w:ilvl w:val="0"/>
          <w:numId w:val="1"/>
        </w:numPr>
        <w:spacing w:after="120" w:line="276" w:lineRule="exact"/>
      </w:pPr>
      <w:r>
        <w:rPr>
          <w:b/>
        </w:rPr>
        <w:t>Methodologies:</w:t>
      </w:r>
      <w:r>
        <w:t xml:space="preserve"> Agile, Scrum, Peer Code Reviews, Sprint Planning, Task Estimation, Cross-functional Collaboration</w:t>
      </w:r>
    </w:p>
    <w:p w14:paraId="1056CF9A">
      <w:pPr>
        <w:pStyle w:val="3"/>
        <w:spacing w:before="0" w:after="120" w:line="276" w:lineRule="exact"/>
      </w:pPr>
      <w:r>
        <w:t>PROFESSIONAL EXPERIENCE</w:t>
      </w:r>
    </w:p>
    <w:p w14:paraId="7D69668E">
      <w:pPr>
        <w:pStyle w:val="4"/>
        <w:spacing w:before="0" w:after="120" w:line="276" w:lineRule="exact"/>
      </w:pPr>
      <w:r>
        <w:t>Junior Software Engineer</w:t>
      </w:r>
    </w:p>
    <w:p w14:paraId="1A6B6220">
      <w:pPr>
        <w:spacing w:after="120" w:line="276" w:lineRule="exact"/>
        <w:rPr>
          <w:rFonts w:hint="default"/>
          <w:lang w:val="en-US"/>
        </w:rPr>
      </w:pPr>
      <w:r>
        <w:rPr>
          <w:b/>
        </w:rPr>
        <w:t>Nascenia Limited</w:t>
      </w:r>
      <w:r>
        <w:t xml:space="preserve"> | Dhaka, Bangladesh</w:t>
      </w:r>
      <w:r>
        <w:br w:type="textWrapping"/>
      </w:r>
      <w:r>
        <w:t xml:space="preserve">September </w:t>
      </w:r>
      <w:r>
        <w:rPr>
          <w:lang w:val="en-US"/>
        </w:rPr>
        <w:t>2024 – Present</w:t>
      </w:r>
    </w:p>
    <w:p w14:paraId="2A730EF8">
      <w:pPr>
        <w:numPr>
          <w:ilvl w:val="0"/>
          <w:numId w:val="2"/>
        </w:numPr>
        <w:spacing w:after="120" w:line="276" w:lineRule="exact"/>
      </w:pPr>
      <w:r>
        <w:rPr>
          <w:b/>
        </w:rPr>
        <w:t>Android Native Development:</w:t>
      </w:r>
      <w:r>
        <w:t xml:space="preserve"> Build, maintain, and optimize responsive Android Native applications using Kotlin, Java, and XML layouts, collaborating within a 4-member mobile team.</w:t>
      </w:r>
    </w:p>
    <w:p w14:paraId="7865E268">
      <w:pPr>
        <w:numPr>
          <w:ilvl w:val="0"/>
          <w:numId w:val="2"/>
        </w:numPr>
        <w:spacing w:after="120" w:line="276" w:lineRule="exact"/>
      </w:pPr>
      <w:r>
        <w:rPr>
          <w:b/>
        </w:rPr>
        <w:t>IoT &amp; Hardware Integration:</w:t>
      </w:r>
      <w:r>
        <w:t xml:space="preserve"> Engineered the Android Native </w:t>
      </w:r>
      <w:r>
        <w:rPr>
          <w:b/>
        </w:rPr>
        <w:t>Weighing Scale App</w:t>
      </w:r>
      <w:r>
        <w:t xml:space="preserve"> in Kotlin, implementing real-time Bluetooth communication with industrial scale hardware to stream, process, and display weight measurements.</w:t>
      </w:r>
    </w:p>
    <w:p w14:paraId="6A079C54">
      <w:pPr>
        <w:numPr>
          <w:ilvl w:val="0"/>
          <w:numId w:val="2"/>
        </w:numPr>
        <w:spacing w:after="120" w:line="276" w:lineRule="exact"/>
      </w:pPr>
      <w:r>
        <w:rPr>
          <w:b/>
        </w:rPr>
        <w:t>Large-scale Production Support:</w:t>
      </w:r>
      <w:r>
        <w:t xml:space="preserve"> Maintained and updated native features for telecommunications apps </w:t>
      </w:r>
      <w:r>
        <w:rPr>
          <w:b/>
        </w:rPr>
        <w:t>My Robi</w:t>
      </w:r>
      <w:r>
        <w:t xml:space="preserve"> and </w:t>
      </w:r>
      <w:r>
        <w:rPr>
          <w:b/>
        </w:rPr>
        <w:t>My Airtel BD</w:t>
      </w:r>
      <w:r>
        <w:t xml:space="preserve"> (serving millions of users), delivering refreshed UI designs and resolving bugs to enhance application stability.</w:t>
      </w:r>
    </w:p>
    <w:p w14:paraId="66E2EF4C">
      <w:pPr>
        <w:numPr>
          <w:ilvl w:val="0"/>
          <w:numId w:val="2"/>
        </w:numPr>
        <w:spacing w:after="120" w:line="276" w:lineRule="exact"/>
      </w:pPr>
      <w:r>
        <w:rPr>
          <w:b/>
        </w:rPr>
        <w:t>Network &amp; API Optimization:</w:t>
      </w:r>
      <w:r>
        <w:t xml:space="preserve"> Designed and structured networking layers using Retrofit and OkHttp to optimize API communication and handle backend REST payloads efficiently.</w:t>
      </w:r>
    </w:p>
    <w:p w14:paraId="2C14D620">
      <w:pPr>
        <w:numPr>
          <w:ilvl w:val="0"/>
          <w:numId w:val="2"/>
        </w:numPr>
        <w:spacing w:after="120" w:line="276" w:lineRule="exact"/>
      </w:pPr>
      <w:r>
        <w:rPr>
          <w:b/>
        </w:rPr>
        <w:t>Cross-Platform Contributions:</w:t>
      </w:r>
      <w:r>
        <w:t xml:space="preserve"> Co-developed Flutter-based projects, including </w:t>
      </w:r>
      <w:r>
        <w:rPr>
          <w:b/>
        </w:rPr>
        <w:t>Shojja Hospital</w:t>
      </w:r>
      <w:r>
        <w:t xml:space="preserve"> (hospital ecosystem) using Clean Architecture and Riverpod, and </w:t>
      </w:r>
      <w:r>
        <w:rPr>
          <w:b/>
        </w:rPr>
        <w:t>CZM Mobile App</w:t>
      </w:r>
      <w:r>
        <w:t xml:space="preserve"> (Zakat management) using Provider.</w:t>
      </w:r>
    </w:p>
    <w:p w14:paraId="0F4E9A0C">
      <w:pPr>
        <w:numPr>
          <w:ilvl w:val="0"/>
          <w:numId w:val="2"/>
        </w:numPr>
        <w:spacing w:after="120" w:line="276" w:lineRule="exact"/>
      </w:pPr>
      <w:r>
        <w:rPr>
          <w:b/>
        </w:rPr>
        <w:t>Agile Collaboration:</w:t>
      </w:r>
      <w:r>
        <w:t xml:space="preserve"> Participate actively in daily stand-ups, task estimations, sprint planning, and reviews, while performing peer code reviews to enforce strict coding standards.</w:t>
      </w:r>
    </w:p>
    <w:p w14:paraId="5DD5AC15">
      <w:pPr>
        <w:pStyle w:val="3"/>
        <w:spacing w:before="0" w:after="120" w:line="276" w:lineRule="exact"/>
      </w:pPr>
      <w:r>
        <w:t>NOTABLE PROJECTS</w:t>
      </w:r>
    </w:p>
    <w:p w14:paraId="240180ED">
      <w:pPr>
        <w:pStyle w:val="4"/>
        <w:spacing w:before="0" w:after="120" w:line="276" w:lineRule="exact"/>
      </w:pPr>
      <w:r>
        <w:t>Weighing Scale App (Industrial Weight Measurement Utility)</w:t>
      </w:r>
    </w:p>
    <w:p w14:paraId="1452C79E">
      <w:pPr>
        <w:spacing w:after="120" w:line="276" w:lineRule="exact"/>
      </w:pPr>
      <w:r>
        <w:rPr>
          <w:b/>
        </w:rPr>
        <w:t>Technologies:</w:t>
      </w:r>
      <w:r>
        <w:t xml:space="preserve"> Android SDK, Kotlin, Bluetooth API, XML, Background Threads  </w:t>
      </w:r>
    </w:p>
    <w:p w14:paraId="545EC841">
      <w:pPr>
        <w:numPr>
          <w:ilvl w:val="0"/>
          <w:numId w:val="3"/>
        </w:numPr>
        <w:spacing w:after="120" w:line="276" w:lineRule="exact"/>
      </w:pPr>
      <w:r>
        <w:rPr>
          <w:b/>
        </w:rPr>
        <w:t>Project Overview:</w:t>
      </w:r>
      <w:r>
        <w:t xml:space="preserve"> An industrial Android application that establishes Bluetooth connections with external hardware to facilitate real-time weight tracking for operators.</w:t>
      </w:r>
    </w:p>
    <w:p w14:paraId="2A2E711B">
      <w:pPr>
        <w:numPr>
          <w:ilvl w:val="0"/>
          <w:numId w:val="3"/>
        </w:numPr>
        <w:spacing w:after="120" w:line="276" w:lineRule="exact"/>
      </w:pPr>
      <w:r>
        <w:rPr>
          <w:b/>
        </w:rPr>
        <w:t>My Responsibilities:</w:t>
      </w:r>
      <w:r>
        <w:t xml:space="preserve"> Managed the Bluetooth communication lifecycle, handled asynchronous input streams, and designed the operator-friendly user interface.</w:t>
      </w:r>
    </w:p>
    <w:p w14:paraId="1DD46B2B">
      <w:pPr>
        <w:numPr>
          <w:ilvl w:val="0"/>
          <w:numId w:val="3"/>
        </w:numPr>
        <w:spacing w:after="120" w:line="276" w:lineRule="exact"/>
      </w:pPr>
      <w:r>
        <w:rPr>
          <w:b/>
        </w:rPr>
        <w:t>Key Challenge &amp; Contributions:</w:t>
      </w:r>
      <w:r>
        <w:t xml:space="preserve"> Built a persistent background connection service with auto-reconnection loops to handle physical hardware disconnections without application crashes.</w:t>
      </w:r>
    </w:p>
    <w:p w14:paraId="79C468E3">
      <w:pPr>
        <w:pStyle w:val="4"/>
        <w:spacing w:before="0" w:after="120" w:line="276" w:lineRule="exact"/>
      </w:pPr>
      <w:r>
        <w:t>My Robi (Self-Care Telecom Application)</w:t>
      </w:r>
    </w:p>
    <w:p w14:paraId="7FF88D22">
      <w:pPr>
        <w:spacing w:after="120" w:line="276" w:lineRule="exact"/>
      </w:pPr>
      <w:r>
        <w:rPr>
          <w:b/>
        </w:rPr>
        <w:t>Technologies:</w:t>
      </w:r>
      <w:r>
        <w:t xml:space="preserve"> Kotlin, XML, MVVM, REST API, Retrofit, OkHttp  </w:t>
      </w:r>
    </w:p>
    <w:p w14:paraId="29044356">
      <w:pPr>
        <w:numPr>
          <w:ilvl w:val="0"/>
          <w:numId w:val="4"/>
        </w:numPr>
        <w:spacing w:after="120" w:line="276" w:lineRule="exact"/>
      </w:pPr>
      <w:r>
        <w:rPr>
          <w:b/>
        </w:rPr>
        <w:t>Project Overview:</w:t>
      </w:r>
      <w:r>
        <w:t xml:space="preserve"> A leading self-care mobile telecom client serving millions of active users in Bangladesh to manage plans, recharge accounts, and buy data packs.</w:t>
      </w:r>
    </w:p>
    <w:p w14:paraId="0B012BE8">
      <w:pPr>
        <w:numPr>
          <w:ilvl w:val="0"/>
          <w:numId w:val="4"/>
        </w:numPr>
        <w:spacing w:after="120" w:line="276" w:lineRule="exact"/>
      </w:pPr>
      <w:r>
        <w:rPr>
          <w:b/>
        </w:rPr>
        <w:t>My Responsibilities:</w:t>
      </w:r>
      <w:r>
        <w:t xml:space="preserve"> Developed and updated existing feature frontends with new UI components, resolved production bugs, and integrated REST APIs.</w:t>
      </w:r>
    </w:p>
    <w:p w14:paraId="2315808B">
      <w:pPr>
        <w:numPr>
          <w:ilvl w:val="0"/>
          <w:numId w:val="4"/>
        </w:numPr>
        <w:spacing w:after="120" w:line="276" w:lineRule="exact"/>
      </w:pPr>
      <w:r>
        <w:rPr>
          <w:b/>
        </w:rPr>
        <w:t>Key Challenge &amp; Contributions:</w:t>
      </w:r>
      <w:r>
        <w:t xml:space="preserve"> Refactored legacy UI components to match modern layouts, optimized network consumption, and resolved visual lag and critical crash bugs.</w:t>
      </w:r>
    </w:p>
    <w:p w14:paraId="370E10F8">
      <w:pPr>
        <w:numPr>
          <w:ilvl w:val="0"/>
          <w:numId w:val="4"/>
        </w:numPr>
        <w:spacing w:after="120" w:line="276" w:lineRule="exact"/>
      </w:pPr>
      <w:r>
        <w:rPr>
          <w:b/>
        </w:rPr>
        <w:t>Business Impact:</w:t>
      </w:r>
      <w:r>
        <w:t xml:space="preserve"> Improved application stability and enhanced the self-care experience, contributing to higher user satisfaction and retention.</w:t>
      </w:r>
    </w:p>
    <w:p w14:paraId="55532EC7">
      <w:pPr>
        <w:pStyle w:val="4"/>
        <w:spacing w:before="0" w:after="120" w:line="276" w:lineRule="exact"/>
      </w:pPr>
      <w:r>
        <w:t>My Airtel BD (Self-Care Airtel Subscriber App)</w:t>
      </w:r>
    </w:p>
    <w:p w14:paraId="2D983829">
      <w:pPr>
        <w:spacing w:after="120" w:line="276" w:lineRule="exact"/>
      </w:pPr>
      <w:r>
        <w:rPr>
          <w:b/>
        </w:rPr>
        <w:t>Technologies:</w:t>
      </w:r>
      <w:r>
        <w:t xml:space="preserve"> Kotlin, XML, MVVM, REST API, Retrofit, OkHttp  </w:t>
      </w:r>
    </w:p>
    <w:p w14:paraId="5A01BDD2">
      <w:pPr>
        <w:numPr>
          <w:ilvl w:val="0"/>
          <w:numId w:val="5"/>
        </w:numPr>
        <w:spacing w:after="120" w:line="276" w:lineRule="exact"/>
      </w:pPr>
      <w:r>
        <w:rPr>
          <w:b/>
        </w:rPr>
        <w:t>Project Overview:</w:t>
      </w:r>
      <w:r>
        <w:t xml:space="preserve"> A customer-focused self-care telecom application for Airtel BD subscribers that facilitates real-time account tracking, recharges, and bundle purchases.</w:t>
      </w:r>
    </w:p>
    <w:p w14:paraId="1DE57C90">
      <w:pPr>
        <w:numPr>
          <w:ilvl w:val="0"/>
          <w:numId w:val="5"/>
        </w:numPr>
        <w:spacing w:after="120" w:line="276" w:lineRule="exact"/>
      </w:pPr>
      <w:r>
        <w:rPr>
          <w:b/>
        </w:rPr>
        <w:t>My Responsibilities:</w:t>
      </w:r>
      <w:r>
        <w:t xml:space="preserve"> Implemented customer-facing features, refreshed UI layouts, and collaborated with cross-functional teams on dynamic releases.</w:t>
      </w:r>
    </w:p>
    <w:p w14:paraId="73900706">
      <w:pPr>
        <w:numPr>
          <w:ilvl w:val="0"/>
          <w:numId w:val="5"/>
        </w:numPr>
        <w:spacing w:after="120" w:line="276" w:lineRule="exact"/>
      </w:pPr>
      <w:r>
        <w:rPr>
          <w:b/>
        </w:rPr>
        <w:t>Key Challenge &amp; Contributions:</w:t>
      </w:r>
      <w:r>
        <w:t xml:space="preserve"> Integrated promotional campaign screens, refactored network data bindings for balance checking, and resolved cross-device rendering issues.</w:t>
      </w:r>
    </w:p>
    <w:p w14:paraId="6E8527EE">
      <w:pPr>
        <w:numPr>
          <w:ilvl w:val="0"/>
          <w:numId w:val="5"/>
        </w:numPr>
        <w:spacing w:after="120" w:line="276" w:lineRule="exact"/>
      </w:pPr>
      <w:r>
        <w:rPr>
          <w:b/>
        </w:rPr>
        <w:t>Business Impact:</w:t>
      </w:r>
      <w:r>
        <w:t xml:space="preserve"> Facilitated stable production releases that increased customer engagement and overall usability of the self-care application.</w:t>
      </w:r>
    </w:p>
    <w:p w14:paraId="7A2C17DD">
      <w:pPr>
        <w:pStyle w:val="4"/>
        <w:spacing w:before="0" w:after="120" w:line="276" w:lineRule="exact"/>
      </w:pPr>
      <w:r>
        <w:t>Shojja Hospital (Mobile App for Hospital Ecosystem)</w:t>
      </w:r>
    </w:p>
    <w:p w14:paraId="1358C0EC">
      <w:pPr>
        <w:spacing w:after="120" w:line="276" w:lineRule="exact"/>
      </w:pPr>
      <w:r>
        <w:rPr>
          <w:b/>
        </w:rPr>
        <w:t>Technologies:</w:t>
      </w:r>
      <w:r>
        <w:t xml:space="preserve"> Flutter, Dart, Riverpod, Firebase FCM, REST API, Localization  </w:t>
      </w:r>
    </w:p>
    <w:p w14:paraId="358EEFCA">
      <w:pPr>
        <w:numPr>
          <w:ilvl w:val="0"/>
          <w:numId w:val="6"/>
        </w:numPr>
        <w:spacing w:after="120" w:line="276" w:lineRule="exact"/>
      </w:pPr>
      <w:r>
        <w:rPr>
          <w:b/>
        </w:rPr>
        <w:t>Project Overview:</w:t>
      </w:r>
      <w:r>
        <w:t xml:space="preserve"> A multi-tenant mobile client designed for a comprehensive hospital ecosystem, facilitating secure patient login, localized resource management, and notification dispatch.</w:t>
      </w:r>
    </w:p>
    <w:p w14:paraId="3307DE3C">
      <w:pPr>
        <w:numPr>
          <w:ilvl w:val="0"/>
          <w:numId w:val="6"/>
        </w:numPr>
        <w:spacing w:after="120" w:line="276" w:lineRule="exact"/>
      </w:pPr>
      <w:r>
        <w:rPr>
          <w:b/>
        </w:rPr>
        <w:t>My Responsibilities:</w:t>
      </w:r>
      <w:r>
        <w:t xml:space="preserve"> Implemented authentication flows, localization configurations, API integrations, and state management.</w:t>
      </w:r>
    </w:p>
    <w:p w14:paraId="53B78C34">
      <w:pPr>
        <w:numPr>
          <w:ilvl w:val="0"/>
          <w:numId w:val="6"/>
        </w:numPr>
        <w:spacing w:after="120" w:line="276" w:lineRule="exact"/>
      </w:pPr>
      <w:r>
        <w:rPr>
          <w:b/>
        </w:rPr>
        <w:t>Key Challenge &amp; Contributions:</w:t>
      </w:r>
      <w:r>
        <w:t xml:space="preserve"> Co-developed secure OTP login modules, configured multi-language assets, and addressed offline data syncing using Dio interceptors and Riverpod state caching.</w:t>
      </w:r>
    </w:p>
    <w:p w14:paraId="348EE355">
      <w:pPr>
        <w:pStyle w:val="4"/>
        <w:spacing w:before="0" w:after="120" w:line="276" w:lineRule="exact"/>
      </w:pPr>
      <w:r>
        <w:t>CZM Mobile App &amp; Biyeta (Zakat Mobilization &amp; Matrimony Platforms)</w:t>
      </w:r>
    </w:p>
    <w:p w14:paraId="1356336C">
      <w:pPr>
        <w:spacing w:after="120" w:line="276" w:lineRule="exact"/>
      </w:pPr>
      <w:r>
        <w:rPr>
          <w:b/>
        </w:rPr>
        <w:t>Technologies:</w:t>
      </w:r>
      <w:r>
        <w:t xml:space="preserve"> Flutter, Dart, Provider, Retrofit, REST API  </w:t>
      </w:r>
    </w:p>
    <w:p w14:paraId="00B992B8">
      <w:pPr>
        <w:numPr>
          <w:ilvl w:val="0"/>
          <w:numId w:val="7"/>
        </w:numPr>
        <w:spacing w:after="120" w:line="276" w:lineRule="exact"/>
      </w:pPr>
      <w:r>
        <w:rPr>
          <w:b/>
        </w:rPr>
        <w:t>Project Overview:</w:t>
      </w:r>
      <w:r>
        <w:t xml:space="preserve"> CZM Zakat management and Biyeta matrimony apps providing Zakat calculators, matchmaking lists, and user profile management.</w:t>
      </w:r>
    </w:p>
    <w:p w14:paraId="61F5F2B7">
      <w:pPr>
        <w:numPr>
          <w:ilvl w:val="0"/>
          <w:numId w:val="7"/>
        </w:numPr>
        <w:spacing w:after="120" w:line="276" w:lineRule="exact"/>
      </w:pPr>
      <w:r>
        <w:rPr>
          <w:b/>
        </w:rPr>
        <w:t>My Responsibilities:</w:t>
      </w:r>
      <w:r>
        <w:t xml:space="preserve"> Integrated REST APIs, updated UI modules, managed state, and fixed performance and layout bugs.</w:t>
      </w:r>
    </w:p>
    <w:p w14:paraId="1754D34E">
      <w:pPr>
        <w:numPr>
          <w:ilvl w:val="0"/>
          <w:numId w:val="7"/>
        </w:numPr>
        <w:spacing w:after="120" w:line="276" w:lineRule="exact"/>
      </w:pPr>
      <w:r>
        <w:rPr>
          <w:b/>
        </w:rPr>
        <w:t>Key Challenge &amp; Contributions:</w:t>
      </w:r>
      <w:r>
        <w:t xml:space="preserve"> Optimized network configurations using code generation and implemented lazy-loaded lists to prevent profile rendering delays.</w:t>
      </w:r>
    </w:p>
    <w:p w14:paraId="42AD6404">
      <w:pPr>
        <w:pStyle w:val="3"/>
        <w:spacing w:before="0" w:after="120" w:line="276" w:lineRule="exact"/>
      </w:pPr>
      <w:r>
        <w:t>EDUCATION</w:t>
      </w:r>
    </w:p>
    <w:p w14:paraId="4C030092">
      <w:pPr>
        <w:pStyle w:val="4"/>
        <w:spacing w:before="0" w:after="120" w:line="276" w:lineRule="exact"/>
      </w:pPr>
      <w:r>
        <w:t>Bachelor of Science (B.Sc.) in Computer Science &amp; Engineering</w:t>
      </w:r>
    </w:p>
    <w:p w14:paraId="2791121C">
      <w:pPr>
        <w:spacing w:after="120" w:line="276" w:lineRule="exact"/>
      </w:pPr>
      <w:r>
        <w:rPr>
          <w:b/>
        </w:rPr>
        <w:t>Northern University Bangladesh</w:t>
      </w:r>
      <w:r>
        <w:t xml:space="preserve"> | Dhaka, Bangladesh</w:t>
      </w:r>
      <w:r>
        <w:br w:type="textWrapping"/>
      </w:r>
      <w:r>
        <w:rPr>
          <w:lang w:val="en-US"/>
        </w:rPr>
        <w:t>2024 – Present</w:t>
      </w:r>
      <w:r>
        <w:t xml:space="preserve"> (Expected Graduation: 2027)</w:t>
      </w:r>
    </w:p>
    <w:p w14:paraId="2A074CDB">
      <w:pPr>
        <w:pStyle w:val="4"/>
        <w:spacing w:before="0" w:after="120" w:line="276" w:lineRule="exact"/>
      </w:pPr>
      <w:r>
        <w:t>Diploma in Engineering in Computer Science Technology</w:t>
      </w:r>
    </w:p>
    <w:p w14:paraId="20A68AD2">
      <w:pPr>
        <w:spacing w:after="120" w:line="276" w:lineRule="exact"/>
      </w:pPr>
      <w:r>
        <w:rPr>
          <w:b/>
        </w:rPr>
        <w:t>Rajshahi Polytechnic Institute</w:t>
      </w:r>
      <w:r>
        <w:t xml:space="preserve"> | Rajshahi, Bangladesh</w:t>
      </w:r>
      <w:r>
        <w:br w:type="textWrapping"/>
      </w:r>
      <w:r>
        <w:t>2018 – 2022</w:t>
      </w:r>
    </w:p>
    <w:p w14:paraId="6C7A7B1B">
      <w:pPr>
        <w:numPr>
          <w:ilvl w:val="0"/>
          <w:numId w:val="8"/>
        </w:numPr>
        <w:spacing w:after="120" w:line="276" w:lineRule="exact"/>
      </w:pPr>
      <w:r>
        <w:rPr>
          <w:b/>
        </w:rPr>
        <w:t>CGPA:</w:t>
      </w:r>
      <w:r>
        <w:t xml:space="preserve"> 3.54 / 4.00</w:t>
      </w:r>
    </w:p>
    <w:p w14:paraId="08C854B7">
      <w:pPr>
        <w:pStyle w:val="3"/>
        <w:spacing w:before="0" w:after="120" w:line="276" w:lineRule="exact"/>
      </w:pPr>
      <w:r>
        <w:t>CERTIFICATIONS &amp; TRAINING</w:t>
      </w:r>
    </w:p>
    <w:p w14:paraId="57F65839">
      <w:pPr>
        <w:numPr>
          <w:ilvl w:val="0"/>
          <w:numId w:val="9"/>
        </w:numPr>
        <w:spacing w:after="120" w:line="276" w:lineRule="exact"/>
      </w:pPr>
      <w:r>
        <w:rPr>
          <w:b/>
        </w:rPr>
        <w:t>Android App Development (3-Month Professional Program)</w:t>
      </w:r>
      <w:r>
        <w:br w:type="textWrapping"/>
      </w:r>
      <w:r>
        <w:t>Creative IT Institute | Dhaka, Bangladesh | Completed December 2022</w:t>
      </w:r>
    </w:p>
    <w:sectPr>
      <w:pgSz w:w="12240" w:h="15840"/>
      <w:pgMar w:top="1080" w:right="1080" w:bottom="1080" w:left="10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
    <w:nsid w:val="BF205925"/>
    <w:multiLevelType w:val="multilevel"/>
    <w:tmpl w:val="BF20592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
    <w:nsid w:val="CF092B84"/>
    <w:multiLevelType w:val="multilevel"/>
    <w:tmpl w:val="CF092B8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0053208E"/>
    <w:multiLevelType w:val="multilevel"/>
    <w:tmpl w:val="0053208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
    <w:nsid w:val="0248C179"/>
    <w:multiLevelType w:val="multilevel"/>
    <w:tmpl w:val="0248C1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
    <w:nsid w:val="03D62ECE"/>
    <w:multiLevelType w:val="multilevel"/>
    <w:tmpl w:val="03D62EC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
    <w:nsid w:val="25B654F3"/>
    <w:multiLevelType w:val="multilevel"/>
    <w:tmpl w:val="25B654F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
    <w:nsid w:val="59ADCABA"/>
    <w:multiLevelType w:val="multilevel"/>
    <w:tmpl w:val="59ADCAB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
    <w:nsid w:val="72183CF9"/>
    <w:multiLevelType w:val="multilevel"/>
    <w:tmpl w:val="72183CF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splitPgBreakAndParaMark/>
    <w:compatSetting w:name="compatibilityMode" w:uri="http://schemas.microsoft.com/office/word" w:val="12"/>
  </w:compat>
  <w:rsids>
    <w:rsidRoot w:val="00000000"/>
    <w:rsid w:val="19D23ED8"/>
    <w:rsid w:val="435F0881"/>
    <w:rsid w:val="4ED31506"/>
    <w:rsid w:val="705256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2026-07-02T11:18:00Z</dcterms:created>
  <dc:creator>MD Tanvir Shaharia</dc:creator>
  <cp:keywords>html-to-docx</cp:keywords>
  <cp:lastModifiedBy>tanvi</cp:lastModifiedBy>
  <dcterms:modified xsi:type="dcterms:W3CDTF">2026-07-06T09:48:40Z</dcterms:modified>
  <dc:title>Resume - Android Focus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29544F143A8E4FAFBE338E7F1883F5B9_12</vt:lpwstr>
  </property>
</Properties>
</file>